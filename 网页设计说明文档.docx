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85"/>
    <w:bookmarkStart w:id="1" w:name="_Toc8490"/>
    <w:bookmarkStart w:id="2" w:name="_GoBack"/>
    <w:bookmarkEnd w:id="2"/>
    <w:p w14:paraId="777DE5F5" w14:textId="1B5891F0" w:rsidR="00837600" w:rsidRDefault="00837600">
      <w:pPr>
        <w:pStyle w:val="TOC1"/>
        <w:tabs>
          <w:tab w:val="right" w:leader="dot" w:pos="8296"/>
        </w:tabs>
        <w:rPr>
          <w:noProof/>
        </w:rPr>
      </w:pPr>
      <w:r>
        <w:fldChar w:fldCharType="begin"/>
      </w:r>
      <w:r>
        <w:instrText xml:space="preserve"> TOC \o "1-2" \h \z \u </w:instrText>
      </w:r>
      <w:r>
        <w:fldChar w:fldCharType="separate"/>
      </w:r>
      <w:hyperlink w:anchor="_Toc533256607" w:history="1">
        <w:r w:rsidRPr="00B03DE3">
          <w:rPr>
            <w:rStyle w:val="a3"/>
            <w:noProof/>
          </w:rPr>
          <w:t>一、 引言</w:t>
        </w:r>
        <w:r>
          <w:rPr>
            <w:noProof/>
            <w:webHidden/>
          </w:rPr>
          <w:tab/>
        </w:r>
        <w:r>
          <w:rPr>
            <w:noProof/>
            <w:webHidden/>
          </w:rPr>
          <w:fldChar w:fldCharType="begin"/>
        </w:r>
        <w:r>
          <w:rPr>
            <w:noProof/>
            <w:webHidden/>
          </w:rPr>
          <w:instrText xml:space="preserve"> PAGEREF _Toc533256607 \h </w:instrText>
        </w:r>
        <w:r>
          <w:rPr>
            <w:noProof/>
            <w:webHidden/>
          </w:rPr>
        </w:r>
        <w:r>
          <w:rPr>
            <w:noProof/>
            <w:webHidden/>
          </w:rPr>
          <w:fldChar w:fldCharType="separate"/>
        </w:r>
        <w:r>
          <w:rPr>
            <w:noProof/>
            <w:webHidden/>
          </w:rPr>
          <w:t>2</w:t>
        </w:r>
        <w:r>
          <w:rPr>
            <w:noProof/>
            <w:webHidden/>
          </w:rPr>
          <w:fldChar w:fldCharType="end"/>
        </w:r>
      </w:hyperlink>
    </w:p>
    <w:p w14:paraId="33EBD600" w14:textId="5873572F" w:rsidR="00837600" w:rsidRDefault="0019065B">
      <w:pPr>
        <w:pStyle w:val="TOC2"/>
        <w:tabs>
          <w:tab w:val="right" w:leader="dot" w:pos="8296"/>
        </w:tabs>
        <w:rPr>
          <w:noProof/>
        </w:rPr>
      </w:pPr>
      <w:hyperlink w:anchor="_Toc533256608" w:history="1">
        <w:r w:rsidR="00837600" w:rsidRPr="00B03DE3">
          <w:rPr>
            <w:rStyle w:val="a3"/>
            <w:noProof/>
          </w:rPr>
          <w:t>1.1编写目的</w:t>
        </w:r>
        <w:r w:rsidR="00837600">
          <w:rPr>
            <w:noProof/>
            <w:webHidden/>
          </w:rPr>
          <w:tab/>
        </w:r>
        <w:r w:rsidR="00837600">
          <w:rPr>
            <w:noProof/>
            <w:webHidden/>
          </w:rPr>
          <w:fldChar w:fldCharType="begin"/>
        </w:r>
        <w:r w:rsidR="00837600">
          <w:rPr>
            <w:noProof/>
            <w:webHidden/>
          </w:rPr>
          <w:instrText xml:space="preserve"> PAGEREF _Toc533256608 \h </w:instrText>
        </w:r>
        <w:r w:rsidR="00837600">
          <w:rPr>
            <w:noProof/>
            <w:webHidden/>
          </w:rPr>
        </w:r>
        <w:r w:rsidR="00837600">
          <w:rPr>
            <w:noProof/>
            <w:webHidden/>
          </w:rPr>
          <w:fldChar w:fldCharType="separate"/>
        </w:r>
        <w:r w:rsidR="00837600">
          <w:rPr>
            <w:noProof/>
            <w:webHidden/>
          </w:rPr>
          <w:t>2</w:t>
        </w:r>
        <w:r w:rsidR="00837600">
          <w:rPr>
            <w:noProof/>
            <w:webHidden/>
          </w:rPr>
          <w:fldChar w:fldCharType="end"/>
        </w:r>
      </w:hyperlink>
    </w:p>
    <w:p w14:paraId="797D8A59" w14:textId="3E005468" w:rsidR="00837600" w:rsidRDefault="0019065B">
      <w:pPr>
        <w:pStyle w:val="TOC2"/>
        <w:tabs>
          <w:tab w:val="right" w:leader="dot" w:pos="8296"/>
        </w:tabs>
        <w:rPr>
          <w:noProof/>
        </w:rPr>
      </w:pPr>
      <w:hyperlink w:anchor="_Toc533256609" w:history="1">
        <w:r w:rsidR="00837600" w:rsidRPr="00B03DE3">
          <w:rPr>
            <w:rStyle w:val="a3"/>
            <w:noProof/>
          </w:rPr>
          <w:t>1.2引用文档</w:t>
        </w:r>
        <w:r w:rsidR="00837600">
          <w:rPr>
            <w:noProof/>
            <w:webHidden/>
          </w:rPr>
          <w:tab/>
        </w:r>
        <w:r w:rsidR="00837600">
          <w:rPr>
            <w:noProof/>
            <w:webHidden/>
          </w:rPr>
          <w:fldChar w:fldCharType="begin"/>
        </w:r>
        <w:r w:rsidR="00837600">
          <w:rPr>
            <w:noProof/>
            <w:webHidden/>
          </w:rPr>
          <w:instrText xml:space="preserve"> PAGEREF _Toc533256609 \h </w:instrText>
        </w:r>
        <w:r w:rsidR="00837600">
          <w:rPr>
            <w:noProof/>
            <w:webHidden/>
          </w:rPr>
        </w:r>
        <w:r w:rsidR="00837600">
          <w:rPr>
            <w:noProof/>
            <w:webHidden/>
          </w:rPr>
          <w:fldChar w:fldCharType="separate"/>
        </w:r>
        <w:r w:rsidR="00837600">
          <w:rPr>
            <w:noProof/>
            <w:webHidden/>
          </w:rPr>
          <w:t>2</w:t>
        </w:r>
        <w:r w:rsidR="00837600">
          <w:rPr>
            <w:noProof/>
            <w:webHidden/>
          </w:rPr>
          <w:fldChar w:fldCharType="end"/>
        </w:r>
      </w:hyperlink>
    </w:p>
    <w:p w14:paraId="60317C0E" w14:textId="55275C9F" w:rsidR="00837600" w:rsidRDefault="0019065B">
      <w:pPr>
        <w:pStyle w:val="TOC2"/>
        <w:tabs>
          <w:tab w:val="right" w:leader="dot" w:pos="8296"/>
        </w:tabs>
        <w:rPr>
          <w:noProof/>
        </w:rPr>
      </w:pPr>
      <w:hyperlink w:anchor="_Toc533256610" w:history="1">
        <w:r w:rsidR="00837600" w:rsidRPr="00B03DE3">
          <w:rPr>
            <w:rStyle w:val="a3"/>
            <w:noProof/>
          </w:rPr>
          <w:t>1.3系统概述</w:t>
        </w:r>
        <w:r w:rsidR="00837600">
          <w:rPr>
            <w:noProof/>
            <w:webHidden/>
          </w:rPr>
          <w:tab/>
        </w:r>
        <w:r w:rsidR="00837600">
          <w:rPr>
            <w:noProof/>
            <w:webHidden/>
          </w:rPr>
          <w:fldChar w:fldCharType="begin"/>
        </w:r>
        <w:r w:rsidR="00837600">
          <w:rPr>
            <w:noProof/>
            <w:webHidden/>
          </w:rPr>
          <w:instrText xml:space="preserve"> PAGEREF _Toc533256610 \h </w:instrText>
        </w:r>
        <w:r w:rsidR="00837600">
          <w:rPr>
            <w:noProof/>
            <w:webHidden/>
          </w:rPr>
        </w:r>
        <w:r w:rsidR="00837600">
          <w:rPr>
            <w:noProof/>
            <w:webHidden/>
          </w:rPr>
          <w:fldChar w:fldCharType="separate"/>
        </w:r>
        <w:r w:rsidR="00837600">
          <w:rPr>
            <w:noProof/>
            <w:webHidden/>
          </w:rPr>
          <w:t>2</w:t>
        </w:r>
        <w:r w:rsidR="00837600">
          <w:rPr>
            <w:noProof/>
            <w:webHidden/>
          </w:rPr>
          <w:fldChar w:fldCharType="end"/>
        </w:r>
      </w:hyperlink>
    </w:p>
    <w:p w14:paraId="65710B83" w14:textId="3892C6BE" w:rsidR="00837600" w:rsidRDefault="0019065B">
      <w:pPr>
        <w:pStyle w:val="TOC2"/>
        <w:tabs>
          <w:tab w:val="right" w:leader="dot" w:pos="8296"/>
        </w:tabs>
        <w:rPr>
          <w:noProof/>
        </w:rPr>
      </w:pPr>
      <w:hyperlink w:anchor="_Toc533256611" w:history="1">
        <w:r w:rsidR="00837600" w:rsidRPr="00B03DE3">
          <w:rPr>
            <w:rStyle w:val="a3"/>
            <w:noProof/>
          </w:rPr>
          <w:t>1.4文档概述</w:t>
        </w:r>
        <w:r w:rsidR="00837600">
          <w:rPr>
            <w:noProof/>
            <w:webHidden/>
          </w:rPr>
          <w:tab/>
        </w:r>
        <w:r w:rsidR="00837600">
          <w:rPr>
            <w:noProof/>
            <w:webHidden/>
          </w:rPr>
          <w:fldChar w:fldCharType="begin"/>
        </w:r>
        <w:r w:rsidR="00837600">
          <w:rPr>
            <w:noProof/>
            <w:webHidden/>
          </w:rPr>
          <w:instrText xml:space="preserve"> PAGEREF _Toc533256611 \h </w:instrText>
        </w:r>
        <w:r w:rsidR="00837600">
          <w:rPr>
            <w:noProof/>
            <w:webHidden/>
          </w:rPr>
        </w:r>
        <w:r w:rsidR="00837600">
          <w:rPr>
            <w:noProof/>
            <w:webHidden/>
          </w:rPr>
          <w:fldChar w:fldCharType="separate"/>
        </w:r>
        <w:r w:rsidR="00837600">
          <w:rPr>
            <w:noProof/>
            <w:webHidden/>
          </w:rPr>
          <w:t>2</w:t>
        </w:r>
        <w:r w:rsidR="00837600">
          <w:rPr>
            <w:noProof/>
            <w:webHidden/>
          </w:rPr>
          <w:fldChar w:fldCharType="end"/>
        </w:r>
      </w:hyperlink>
    </w:p>
    <w:p w14:paraId="3CD3860B" w14:textId="52D30CE1" w:rsidR="00837600" w:rsidRDefault="0019065B">
      <w:pPr>
        <w:pStyle w:val="TOC1"/>
        <w:tabs>
          <w:tab w:val="right" w:leader="dot" w:pos="8296"/>
        </w:tabs>
        <w:rPr>
          <w:noProof/>
        </w:rPr>
      </w:pPr>
      <w:hyperlink w:anchor="_Toc533256612" w:history="1">
        <w:r w:rsidR="00837600" w:rsidRPr="00B03DE3">
          <w:rPr>
            <w:rStyle w:val="a3"/>
            <w:noProof/>
          </w:rPr>
          <w:t>二、 项目概述</w:t>
        </w:r>
        <w:r w:rsidR="00837600">
          <w:rPr>
            <w:noProof/>
            <w:webHidden/>
          </w:rPr>
          <w:tab/>
        </w:r>
        <w:r w:rsidR="00837600">
          <w:rPr>
            <w:noProof/>
            <w:webHidden/>
          </w:rPr>
          <w:fldChar w:fldCharType="begin"/>
        </w:r>
        <w:r w:rsidR="00837600">
          <w:rPr>
            <w:noProof/>
            <w:webHidden/>
          </w:rPr>
          <w:instrText xml:space="preserve"> PAGEREF _Toc533256612 \h </w:instrText>
        </w:r>
        <w:r w:rsidR="00837600">
          <w:rPr>
            <w:noProof/>
            <w:webHidden/>
          </w:rPr>
        </w:r>
        <w:r w:rsidR="00837600">
          <w:rPr>
            <w:noProof/>
            <w:webHidden/>
          </w:rPr>
          <w:fldChar w:fldCharType="separate"/>
        </w:r>
        <w:r w:rsidR="00837600">
          <w:rPr>
            <w:noProof/>
            <w:webHidden/>
          </w:rPr>
          <w:t>3</w:t>
        </w:r>
        <w:r w:rsidR="00837600">
          <w:rPr>
            <w:noProof/>
            <w:webHidden/>
          </w:rPr>
          <w:fldChar w:fldCharType="end"/>
        </w:r>
      </w:hyperlink>
    </w:p>
    <w:p w14:paraId="19CA2B97" w14:textId="63A53AF4" w:rsidR="00837600" w:rsidRDefault="0019065B">
      <w:pPr>
        <w:pStyle w:val="TOC2"/>
        <w:tabs>
          <w:tab w:val="right" w:leader="dot" w:pos="8296"/>
        </w:tabs>
        <w:rPr>
          <w:noProof/>
        </w:rPr>
      </w:pPr>
      <w:hyperlink w:anchor="_Toc533256613" w:history="1">
        <w:r w:rsidR="00837600" w:rsidRPr="00B03DE3">
          <w:rPr>
            <w:rStyle w:val="a3"/>
            <w:noProof/>
          </w:rPr>
          <w:t>2.1背景和目标</w:t>
        </w:r>
        <w:r w:rsidR="00837600">
          <w:rPr>
            <w:noProof/>
            <w:webHidden/>
          </w:rPr>
          <w:tab/>
        </w:r>
        <w:r w:rsidR="00837600">
          <w:rPr>
            <w:noProof/>
            <w:webHidden/>
          </w:rPr>
          <w:fldChar w:fldCharType="begin"/>
        </w:r>
        <w:r w:rsidR="00837600">
          <w:rPr>
            <w:noProof/>
            <w:webHidden/>
          </w:rPr>
          <w:instrText xml:space="preserve"> PAGEREF _Toc533256613 \h </w:instrText>
        </w:r>
        <w:r w:rsidR="00837600">
          <w:rPr>
            <w:noProof/>
            <w:webHidden/>
          </w:rPr>
        </w:r>
        <w:r w:rsidR="00837600">
          <w:rPr>
            <w:noProof/>
            <w:webHidden/>
          </w:rPr>
          <w:fldChar w:fldCharType="separate"/>
        </w:r>
        <w:r w:rsidR="00837600">
          <w:rPr>
            <w:noProof/>
            <w:webHidden/>
          </w:rPr>
          <w:t>3</w:t>
        </w:r>
        <w:r w:rsidR="00837600">
          <w:rPr>
            <w:noProof/>
            <w:webHidden/>
          </w:rPr>
          <w:fldChar w:fldCharType="end"/>
        </w:r>
      </w:hyperlink>
    </w:p>
    <w:p w14:paraId="7BF7004A" w14:textId="4B77288C" w:rsidR="00837600" w:rsidRDefault="0019065B">
      <w:pPr>
        <w:pStyle w:val="TOC1"/>
        <w:tabs>
          <w:tab w:val="right" w:leader="dot" w:pos="8296"/>
        </w:tabs>
        <w:rPr>
          <w:noProof/>
        </w:rPr>
      </w:pPr>
      <w:hyperlink w:anchor="_Toc533256614" w:history="1">
        <w:r w:rsidR="00837600" w:rsidRPr="00B03DE3">
          <w:rPr>
            <w:rStyle w:val="a3"/>
            <w:noProof/>
          </w:rPr>
          <w:t>三、需求规定</w:t>
        </w:r>
        <w:r w:rsidR="00837600">
          <w:rPr>
            <w:noProof/>
            <w:webHidden/>
          </w:rPr>
          <w:tab/>
        </w:r>
        <w:r w:rsidR="00837600">
          <w:rPr>
            <w:noProof/>
            <w:webHidden/>
          </w:rPr>
          <w:fldChar w:fldCharType="begin"/>
        </w:r>
        <w:r w:rsidR="00837600">
          <w:rPr>
            <w:noProof/>
            <w:webHidden/>
          </w:rPr>
          <w:instrText xml:space="preserve"> PAGEREF _Toc533256614 \h </w:instrText>
        </w:r>
        <w:r w:rsidR="00837600">
          <w:rPr>
            <w:noProof/>
            <w:webHidden/>
          </w:rPr>
        </w:r>
        <w:r w:rsidR="00837600">
          <w:rPr>
            <w:noProof/>
            <w:webHidden/>
          </w:rPr>
          <w:fldChar w:fldCharType="separate"/>
        </w:r>
        <w:r w:rsidR="00837600">
          <w:rPr>
            <w:noProof/>
            <w:webHidden/>
          </w:rPr>
          <w:t>4</w:t>
        </w:r>
        <w:r w:rsidR="00837600">
          <w:rPr>
            <w:noProof/>
            <w:webHidden/>
          </w:rPr>
          <w:fldChar w:fldCharType="end"/>
        </w:r>
      </w:hyperlink>
    </w:p>
    <w:p w14:paraId="4DD31F2D" w14:textId="553E743E" w:rsidR="00837600" w:rsidRDefault="0019065B">
      <w:pPr>
        <w:pStyle w:val="TOC2"/>
        <w:tabs>
          <w:tab w:val="right" w:leader="dot" w:pos="8296"/>
        </w:tabs>
        <w:rPr>
          <w:noProof/>
        </w:rPr>
      </w:pPr>
      <w:hyperlink w:anchor="_Toc533256615" w:history="1">
        <w:r w:rsidR="00837600" w:rsidRPr="00B03DE3">
          <w:rPr>
            <w:rStyle w:val="a3"/>
            <w:noProof/>
          </w:rPr>
          <w:t>3.1.软件结构：</w:t>
        </w:r>
        <w:r w:rsidR="00837600">
          <w:rPr>
            <w:noProof/>
            <w:webHidden/>
          </w:rPr>
          <w:tab/>
        </w:r>
        <w:r w:rsidR="00837600">
          <w:rPr>
            <w:noProof/>
            <w:webHidden/>
          </w:rPr>
          <w:fldChar w:fldCharType="begin"/>
        </w:r>
        <w:r w:rsidR="00837600">
          <w:rPr>
            <w:noProof/>
            <w:webHidden/>
          </w:rPr>
          <w:instrText xml:space="preserve"> PAGEREF _Toc533256615 \h </w:instrText>
        </w:r>
        <w:r w:rsidR="00837600">
          <w:rPr>
            <w:noProof/>
            <w:webHidden/>
          </w:rPr>
        </w:r>
        <w:r w:rsidR="00837600">
          <w:rPr>
            <w:noProof/>
            <w:webHidden/>
          </w:rPr>
          <w:fldChar w:fldCharType="separate"/>
        </w:r>
        <w:r w:rsidR="00837600">
          <w:rPr>
            <w:noProof/>
            <w:webHidden/>
          </w:rPr>
          <w:t>4</w:t>
        </w:r>
        <w:r w:rsidR="00837600">
          <w:rPr>
            <w:noProof/>
            <w:webHidden/>
          </w:rPr>
          <w:fldChar w:fldCharType="end"/>
        </w:r>
      </w:hyperlink>
    </w:p>
    <w:p w14:paraId="375FEAC6" w14:textId="64F1789E" w:rsidR="00837600" w:rsidRDefault="0019065B">
      <w:pPr>
        <w:pStyle w:val="TOC2"/>
        <w:tabs>
          <w:tab w:val="right" w:leader="dot" w:pos="8296"/>
        </w:tabs>
        <w:rPr>
          <w:noProof/>
        </w:rPr>
      </w:pPr>
      <w:hyperlink w:anchor="_Toc533256616" w:history="1">
        <w:r w:rsidR="00837600" w:rsidRPr="00B03DE3">
          <w:rPr>
            <w:rStyle w:val="a3"/>
            <w:noProof/>
          </w:rPr>
          <w:t>3.2.数据库设计</w:t>
        </w:r>
        <w:r w:rsidR="00837600">
          <w:rPr>
            <w:noProof/>
            <w:webHidden/>
          </w:rPr>
          <w:tab/>
        </w:r>
        <w:r w:rsidR="00837600">
          <w:rPr>
            <w:noProof/>
            <w:webHidden/>
          </w:rPr>
          <w:fldChar w:fldCharType="begin"/>
        </w:r>
        <w:r w:rsidR="00837600">
          <w:rPr>
            <w:noProof/>
            <w:webHidden/>
          </w:rPr>
          <w:instrText xml:space="preserve"> PAGEREF _Toc533256616 \h </w:instrText>
        </w:r>
        <w:r w:rsidR="00837600">
          <w:rPr>
            <w:noProof/>
            <w:webHidden/>
          </w:rPr>
        </w:r>
        <w:r w:rsidR="00837600">
          <w:rPr>
            <w:noProof/>
            <w:webHidden/>
          </w:rPr>
          <w:fldChar w:fldCharType="separate"/>
        </w:r>
        <w:r w:rsidR="00837600">
          <w:rPr>
            <w:noProof/>
            <w:webHidden/>
          </w:rPr>
          <w:t>5</w:t>
        </w:r>
        <w:r w:rsidR="00837600">
          <w:rPr>
            <w:noProof/>
            <w:webHidden/>
          </w:rPr>
          <w:fldChar w:fldCharType="end"/>
        </w:r>
      </w:hyperlink>
    </w:p>
    <w:p w14:paraId="75BE7735" w14:textId="7B1CFA04" w:rsidR="00837600" w:rsidRDefault="0019065B">
      <w:pPr>
        <w:pStyle w:val="TOC2"/>
        <w:tabs>
          <w:tab w:val="right" w:leader="dot" w:pos="8296"/>
        </w:tabs>
        <w:rPr>
          <w:noProof/>
        </w:rPr>
      </w:pPr>
      <w:hyperlink w:anchor="_Toc533256617" w:history="1">
        <w:r w:rsidR="00837600" w:rsidRPr="00B03DE3">
          <w:rPr>
            <w:rStyle w:val="a3"/>
            <w:noProof/>
          </w:rPr>
          <w:t>3.3.前台功能需求</w:t>
        </w:r>
        <w:r w:rsidR="00837600">
          <w:rPr>
            <w:noProof/>
            <w:webHidden/>
          </w:rPr>
          <w:tab/>
        </w:r>
        <w:r w:rsidR="00837600">
          <w:rPr>
            <w:noProof/>
            <w:webHidden/>
          </w:rPr>
          <w:fldChar w:fldCharType="begin"/>
        </w:r>
        <w:r w:rsidR="00837600">
          <w:rPr>
            <w:noProof/>
            <w:webHidden/>
          </w:rPr>
          <w:instrText xml:space="preserve"> PAGEREF _Toc533256617 \h </w:instrText>
        </w:r>
        <w:r w:rsidR="00837600">
          <w:rPr>
            <w:noProof/>
            <w:webHidden/>
          </w:rPr>
        </w:r>
        <w:r w:rsidR="00837600">
          <w:rPr>
            <w:noProof/>
            <w:webHidden/>
          </w:rPr>
          <w:fldChar w:fldCharType="separate"/>
        </w:r>
        <w:r w:rsidR="00837600">
          <w:rPr>
            <w:noProof/>
            <w:webHidden/>
          </w:rPr>
          <w:t>5</w:t>
        </w:r>
        <w:r w:rsidR="00837600">
          <w:rPr>
            <w:noProof/>
            <w:webHidden/>
          </w:rPr>
          <w:fldChar w:fldCharType="end"/>
        </w:r>
      </w:hyperlink>
    </w:p>
    <w:p w14:paraId="26F01ED2" w14:textId="371C60AD" w:rsidR="00837600" w:rsidRDefault="0019065B">
      <w:pPr>
        <w:pStyle w:val="TOC2"/>
        <w:tabs>
          <w:tab w:val="right" w:leader="dot" w:pos="8296"/>
        </w:tabs>
        <w:rPr>
          <w:noProof/>
        </w:rPr>
      </w:pPr>
      <w:hyperlink w:anchor="_Toc533256618" w:history="1">
        <w:r w:rsidR="00837600" w:rsidRPr="00B03DE3">
          <w:rPr>
            <w:rStyle w:val="a3"/>
            <w:noProof/>
          </w:rPr>
          <w:t>3.4.后台功能需求</w:t>
        </w:r>
        <w:r w:rsidR="00837600">
          <w:rPr>
            <w:noProof/>
            <w:webHidden/>
          </w:rPr>
          <w:tab/>
        </w:r>
        <w:r w:rsidR="00837600">
          <w:rPr>
            <w:noProof/>
            <w:webHidden/>
          </w:rPr>
          <w:fldChar w:fldCharType="begin"/>
        </w:r>
        <w:r w:rsidR="00837600">
          <w:rPr>
            <w:noProof/>
            <w:webHidden/>
          </w:rPr>
          <w:instrText xml:space="preserve"> PAGEREF _Toc533256618 \h </w:instrText>
        </w:r>
        <w:r w:rsidR="00837600">
          <w:rPr>
            <w:noProof/>
            <w:webHidden/>
          </w:rPr>
        </w:r>
        <w:r w:rsidR="00837600">
          <w:rPr>
            <w:noProof/>
            <w:webHidden/>
          </w:rPr>
          <w:fldChar w:fldCharType="separate"/>
        </w:r>
        <w:r w:rsidR="00837600">
          <w:rPr>
            <w:noProof/>
            <w:webHidden/>
          </w:rPr>
          <w:t>5</w:t>
        </w:r>
        <w:r w:rsidR="00837600">
          <w:rPr>
            <w:noProof/>
            <w:webHidden/>
          </w:rPr>
          <w:fldChar w:fldCharType="end"/>
        </w:r>
      </w:hyperlink>
    </w:p>
    <w:p w14:paraId="64DB2DC9" w14:textId="0F7A0E83" w:rsidR="00837600" w:rsidRDefault="0019065B">
      <w:pPr>
        <w:pStyle w:val="TOC2"/>
        <w:tabs>
          <w:tab w:val="right" w:leader="dot" w:pos="8296"/>
        </w:tabs>
        <w:rPr>
          <w:noProof/>
        </w:rPr>
      </w:pPr>
      <w:hyperlink w:anchor="_Toc533256619" w:history="1">
        <w:r w:rsidR="00837600" w:rsidRPr="00B03DE3">
          <w:rPr>
            <w:rStyle w:val="a3"/>
            <w:noProof/>
          </w:rPr>
          <w:t>3.5.所用到的技术</w:t>
        </w:r>
        <w:r w:rsidR="00837600">
          <w:rPr>
            <w:noProof/>
            <w:webHidden/>
          </w:rPr>
          <w:tab/>
        </w:r>
        <w:r w:rsidR="00837600">
          <w:rPr>
            <w:noProof/>
            <w:webHidden/>
          </w:rPr>
          <w:fldChar w:fldCharType="begin"/>
        </w:r>
        <w:r w:rsidR="00837600">
          <w:rPr>
            <w:noProof/>
            <w:webHidden/>
          </w:rPr>
          <w:instrText xml:space="preserve"> PAGEREF _Toc533256619 \h </w:instrText>
        </w:r>
        <w:r w:rsidR="00837600">
          <w:rPr>
            <w:noProof/>
            <w:webHidden/>
          </w:rPr>
        </w:r>
        <w:r w:rsidR="00837600">
          <w:rPr>
            <w:noProof/>
            <w:webHidden/>
          </w:rPr>
          <w:fldChar w:fldCharType="separate"/>
        </w:r>
        <w:r w:rsidR="00837600">
          <w:rPr>
            <w:noProof/>
            <w:webHidden/>
          </w:rPr>
          <w:t>6</w:t>
        </w:r>
        <w:r w:rsidR="00837600">
          <w:rPr>
            <w:noProof/>
            <w:webHidden/>
          </w:rPr>
          <w:fldChar w:fldCharType="end"/>
        </w:r>
      </w:hyperlink>
    </w:p>
    <w:p w14:paraId="47786D82" w14:textId="18731E2D" w:rsidR="00837600" w:rsidRDefault="0019065B">
      <w:pPr>
        <w:pStyle w:val="TOC1"/>
        <w:tabs>
          <w:tab w:val="right" w:leader="dot" w:pos="8296"/>
        </w:tabs>
        <w:rPr>
          <w:noProof/>
        </w:rPr>
      </w:pPr>
      <w:hyperlink w:anchor="_Toc533256620" w:history="1">
        <w:r w:rsidR="00837600" w:rsidRPr="00B03DE3">
          <w:rPr>
            <w:rStyle w:val="a3"/>
            <w:noProof/>
          </w:rPr>
          <w:t>四、在制作过程中存在的不足困难</w:t>
        </w:r>
        <w:r w:rsidR="00837600">
          <w:rPr>
            <w:noProof/>
            <w:webHidden/>
          </w:rPr>
          <w:tab/>
        </w:r>
        <w:r w:rsidR="00837600">
          <w:rPr>
            <w:noProof/>
            <w:webHidden/>
          </w:rPr>
          <w:fldChar w:fldCharType="begin"/>
        </w:r>
        <w:r w:rsidR="00837600">
          <w:rPr>
            <w:noProof/>
            <w:webHidden/>
          </w:rPr>
          <w:instrText xml:space="preserve"> PAGEREF _Toc533256620 \h </w:instrText>
        </w:r>
        <w:r w:rsidR="00837600">
          <w:rPr>
            <w:noProof/>
            <w:webHidden/>
          </w:rPr>
        </w:r>
        <w:r w:rsidR="00837600">
          <w:rPr>
            <w:noProof/>
            <w:webHidden/>
          </w:rPr>
          <w:fldChar w:fldCharType="separate"/>
        </w:r>
        <w:r w:rsidR="00837600">
          <w:rPr>
            <w:noProof/>
            <w:webHidden/>
          </w:rPr>
          <w:t>6</w:t>
        </w:r>
        <w:r w:rsidR="00837600">
          <w:rPr>
            <w:noProof/>
            <w:webHidden/>
          </w:rPr>
          <w:fldChar w:fldCharType="end"/>
        </w:r>
      </w:hyperlink>
    </w:p>
    <w:p w14:paraId="7885FFD4" w14:textId="2D23DFF2" w:rsidR="00247BC6" w:rsidRDefault="00837600">
      <w:pPr>
        <w:widowControl/>
        <w:jc w:val="left"/>
        <w:rPr>
          <w:b/>
          <w:bCs/>
          <w:kern w:val="44"/>
          <w:sz w:val="44"/>
          <w:szCs w:val="44"/>
        </w:rPr>
      </w:pPr>
      <w:r>
        <w:fldChar w:fldCharType="end"/>
      </w:r>
      <w:r w:rsidR="00247BC6">
        <w:br w:type="page"/>
      </w:r>
    </w:p>
    <w:p w14:paraId="419A1F1B" w14:textId="76175788" w:rsidR="008A0BBA" w:rsidRDefault="008A0BBA" w:rsidP="00247BC6">
      <w:pPr>
        <w:pStyle w:val="1"/>
      </w:pPr>
      <w:bookmarkStart w:id="3" w:name="_Toc533256519"/>
      <w:bookmarkStart w:id="4" w:name="_Toc533256607"/>
      <w:r>
        <w:rPr>
          <w:rFonts w:hint="eastAsia"/>
        </w:rPr>
        <w:lastRenderedPageBreak/>
        <w:t>一、 引言</w:t>
      </w:r>
      <w:bookmarkEnd w:id="0"/>
      <w:bookmarkEnd w:id="1"/>
      <w:bookmarkEnd w:id="3"/>
      <w:bookmarkEnd w:id="4"/>
    </w:p>
    <w:p w14:paraId="50A81A8F" w14:textId="77777777" w:rsidR="008A0BBA" w:rsidRDefault="008A0BBA" w:rsidP="00247BC6">
      <w:pPr>
        <w:pStyle w:val="2"/>
      </w:pPr>
      <w:bookmarkStart w:id="5" w:name="_Toc20534"/>
      <w:bookmarkStart w:id="6" w:name="_Toc13078"/>
      <w:bookmarkStart w:id="7" w:name="_Toc25939"/>
      <w:bookmarkStart w:id="8" w:name="_Toc21011"/>
      <w:bookmarkStart w:id="9" w:name="_Toc533256520"/>
      <w:bookmarkStart w:id="10" w:name="_Toc533256608"/>
      <w:r>
        <w:rPr>
          <w:rFonts w:hint="eastAsia"/>
        </w:rPr>
        <w:t>1.1编写目的</w:t>
      </w:r>
      <w:bookmarkEnd w:id="5"/>
      <w:bookmarkEnd w:id="6"/>
      <w:bookmarkEnd w:id="7"/>
      <w:bookmarkEnd w:id="8"/>
      <w:bookmarkEnd w:id="9"/>
      <w:bookmarkEnd w:id="10"/>
    </w:p>
    <w:p w14:paraId="660341C3" w14:textId="77777777" w:rsidR="008A0BBA" w:rsidRPr="00247BC6" w:rsidRDefault="008A0BBA" w:rsidP="00247BC6">
      <w:pPr>
        <w:pStyle w:val="NewNew"/>
        <w:spacing w:line="360" w:lineRule="auto"/>
        <w:ind w:firstLineChars="200" w:firstLine="480"/>
        <w:rPr>
          <w:rFonts w:ascii="微软雅黑" w:eastAsia="微软雅黑" w:hAnsi="微软雅黑"/>
          <w:sz w:val="24"/>
          <w:szCs w:val="21"/>
          <w:lang w:val="en-PH"/>
        </w:rPr>
      </w:pPr>
      <w:r w:rsidRPr="00247BC6">
        <w:rPr>
          <w:rFonts w:ascii="微软雅黑" w:eastAsia="微软雅黑" w:hAnsi="微软雅黑" w:hint="eastAsia"/>
          <w:sz w:val="24"/>
          <w:szCs w:val="21"/>
          <w:lang w:val="en-PH"/>
        </w:rPr>
        <w:t>此需求规格说明书对项目的背景、范围、验收标准和需求等信息进行说明，包括功能性需求和非功能性需求，确保对用户需求的理解一致。</w:t>
      </w:r>
    </w:p>
    <w:p w14:paraId="3B9A1EDA" w14:textId="696A06AD" w:rsidR="008A0BBA" w:rsidRDefault="008A0BBA" w:rsidP="00247BC6">
      <w:pPr>
        <w:pStyle w:val="2"/>
      </w:pPr>
      <w:bookmarkStart w:id="11" w:name="_Hlt46820962"/>
      <w:bookmarkStart w:id="12" w:name="_Toc18466"/>
      <w:bookmarkStart w:id="13" w:name="_Toc14648"/>
      <w:bookmarkStart w:id="14" w:name="_Toc9067"/>
      <w:bookmarkStart w:id="15" w:name="_Toc32283"/>
      <w:bookmarkStart w:id="16" w:name="_Toc533256521"/>
      <w:bookmarkStart w:id="17" w:name="_Toc533256609"/>
      <w:bookmarkStart w:id="18" w:name="_Toc46820929"/>
      <w:bookmarkStart w:id="19" w:name="_Toc46822788"/>
      <w:bookmarkStart w:id="20" w:name="_Toc47064689"/>
      <w:bookmarkStart w:id="21" w:name="_Toc124666635"/>
      <w:bookmarkEnd w:id="11"/>
      <w:r>
        <w:rPr>
          <w:rFonts w:hint="eastAsia"/>
        </w:rPr>
        <w:t>1.2引用文档</w:t>
      </w:r>
      <w:bookmarkEnd w:id="12"/>
      <w:bookmarkEnd w:id="13"/>
      <w:bookmarkEnd w:id="14"/>
      <w:bookmarkEnd w:id="15"/>
      <w:bookmarkEnd w:id="16"/>
      <w:bookmarkEnd w:id="17"/>
    </w:p>
    <w:p w14:paraId="229E5C47" w14:textId="77777777" w:rsidR="008A0BBA" w:rsidRDefault="008A0BBA" w:rsidP="008A0BBA">
      <w:pPr>
        <w:pStyle w:val="New"/>
        <w:numPr>
          <w:ilvl w:val="0"/>
          <w:numId w:val="2"/>
        </w:numPr>
        <w:spacing w:line="360" w:lineRule="auto"/>
      </w:pPr>
      <w:r>
        <w:rPr>
          <w:rFonts w:hint="eastAsia"/>
        </w:rPr>
        <w:t>《需求文档模板（国标）》</w:t>
      </w:r>
    </w:p>
    <w:p w14:paraId="3046C36B" w14:textId="77777777" w:rsidR="008A0BBA" w:rsidRDefault="008A0BBA" w:rsidP="00247BC6">
      <w:pPr>
        <w:pStyle w:val="2"/>
      </w:pPr>
      <w:bookmarkStart w:id="22" w:name="_Toc4539"/>
      <w:bookmarkStart w:id="23" w:name="_Toc22132"/>
      <w:bookmarkStart w:id="24" w:name="_Toc25886"/>
      <w:bookmarkStart w:id="25" w:name="_Toc18473"/>
      <w:bookmarkStart w:id="26" w:name="_Toc533256522"/>
      <w:bookmarkStart w:id="27" w:name="_Toc533256610"/>
      <w:r>
        <w:rPr>
          <w:rFonts w:hint="eastAsia"/>
        </w:rPr>
        <w:t>1.3系统概述</w:t>
      </w:r>
      <w:bookmarkEnd w:id="18"/>
      <w:bookmarkEnd w:id="19"/>
      <w:bookmarkEnd w:id="20"/>
      <w:bookmarkEnd w:id="21"/>
      <w:bookmarkEnd w:id="22"/>
      <w:bookmarkEnd w:id="23"/>
      <w:bookmarkEnd w:id="24"/>
      <w:bookmarkEnd w:id="25"/>
      <w:bookmarkEnd w:id="26"/>
      <w:bookmarkEnd w:id="27"/>
    </w:p>
    <w:p w14:paraId="2FF3FFD0" w14:textId="15F781EF" w:rsidR="00C8288D" w:rsidRPr="00247BC6" w:rsidRDefault="008A0BBA" w:rsidP="00247BC6">
      <w:pPr>
        <w:ind w:firstLineChars="200" w:firstLine="420"/>
        <w:rPr>
          <w:rFonts w:ascii="微软雅黑" w:eastAsia="微软雅黑" w:hAnsi="微软雅黑"/>
          <w:sz w:val="24"/>
        </w:rPr>
      </w:pPr>
      <w:r>
        <w:tab/>
      </w:r>
      <w:r w:rsidRPr="00247BC6">
        <w:rPr>
          <w:rFonts w:ascii="微软雅黑" w:eastAsia="微软雅黑" w:hAnsi="微软雅黑" w:hint="eastAsia"/>
          <w:sz w:val="24"/>
        </w:rPr>
        <w:t>新闻发布网站提供一个方便的电子平台，该系统分前台浏览和后台管理两个部分。管理方通过后台登陆管理界面对新闻的发布进行管理以及对管理员信息进行设置，用户可以通过前端页面对新闻进行浏览。</w:t>
      </w:r>
    </w:p>
    <w:p w14:paraId="67A4BD4E" w14:textId="77777777" w:rsidR="008A0BBA" w:rsidRDefault="008A0BBA" w:rsidP="00247BC6">
      <w:pPr>
        <w:pStyle w:val="2"/>
      </w:pPr>
      <w:bookmarkStart w:id="28" w:name="_Toc46820930"/>
      <w:bookmarkStart w:id="29" w:name="_Toc46822789"/>
      <w:bookmarkStart w:id="30" w:name="_Toc47064690"/>
      <w:bookmarkStart w:id="31" w:name="_Toc124666636"/>
      <w:bookmarkStart w:id="32" w:name="_Toc13703"/>
      <w:bookmarkStart w:id="33" w:name="_Toc28681"/>
      <w:bookmarkStart w:id="34" w:name="_Toc29699"/>
      <w:bookmarkStart w:id="35" w:name="_Toc8254"/>
      <w:bookmarkStart w:id="36" w:name="_Toc533256523"/>
      <w:bookmarkStart w:id="37" w:name="_Toc533256611"/>
      <w:r>
        <w:rPr>
          <w:rFonts w:hint="eastAsia"/>
        </w:rPr>
        <w:t>1.4文档概述</w:t>
      </w:r>
      <w:bookmarkEnd w:id="28"/>
      <w:bookmarkEnd w:id="29"/>
      <w:bookmarkEnd w:id="30"/>
      <w:bookmarkEnd w:id="31"/>
      <w:bookmarkEnd w:id="32"/>
      <w:bookmarkEnd w:id="33"/>
      <w:bookmarkEnd w:id="34"/>
      <w:bookmarkEnd w:id="35"/>
      <w:bookmarkEnd w:id="36"/>
      <w:bookmarkEnd w:id="37"/>
    </w:p>
    <w:p w14:paraId="35FF3DF6" w14:textId="77777777" w:rsidR="008A0BBA" w:rsidRDefault="008A0BBA" w:rsidP="008A0BBA">
      <w:pPr>
        <w:pStyle w:val="New"/>
        <w:spacing w:line="360" w:lineRule="auto"/>
      </w:pPr>
    </w:p>
    <w:p w14:paraId="1BF8D665" w14:textId="1DA6C0E1" w:rsidR="008A0BBA" w:rsidRPr="00247BC6" w:rsidRDefault="008A0BBA" w:rsidP="00247BC6">
      <w:pPr>
        <w:pStyle w:val="New"/>
        <w:spacing w:line="360" w:lineRule="auto"/>
        <w:ind w:firstLineChars="200" w:firstLine="480"/>
        <w:rPr>
          <w:rFonts w:ascii="微软雅黑" w:eastAsia="微软雅黑" w:hAnsi="微软雅黑"/>
          <w:sz w:val="24"/>
        </w:rPr>
      </w:pPr>
      <w:r w:rsidRPr="00247BC6">
        <w:rPr>
          <w:rFonts w:ascii="微软雅黑" w:eastAsia="微软雅黑" w:hAnsi="微软雅黑" w:hint="eastAsia"/>
          <w:sz w:val="24"/>
        </w:rPr>
        <w:t>该文档详细描述了新闻发布系统的需求规约，为进一步的概要设计和详细设计奠定了基础。</w:t>
      </w:r>
    </w:p>
    <w:p w14:paraId="09716825" w14:textId="77777777" w:rsidR="008A0BBA" w:rsidRDefault="008A0BBA" w:rsidP="00247BC6">
      <w:pPr>
        <w:pStyle w:val="1"/>
      </w:pPr>
      <w:bookmarkStart w:id="38" w:name="_Toc46820932"/>
      <w:bookmarkStart w:id="39" w:name="_Toc46822791"/>
      <w:bookmarkStart w:id="40" w:name="_Toc47064692"/>
      <w:bookmarkStart w:id="41" w:name="_Toc124666638"/>
      <w:bookmarkStart w:id="42" w:name="_Toc19021"/>
      <w:bookmarkStart w:id="43" w:name="_Toc3807"/>
      <w:bookmarkStart w:id="44" w:name="_Toc11212"/>
      <w:bookmarkStart w:id="45" w:name="_Toc23284"/>
      <w:bookmarkStart w:id="46" w:name="_Toc533256524"/>
      <w:bookmarkStart w:id="47" w:name="_Toc533256612"/>
      <w:r>
        <w:rPr>
          <w:rFonts w:hint="eastAsia"/>
        </w:rPr>
        <w:lastRenderedPageBreak/>
        <w:t>二、 项目概述</w:t>
      </w:r>
      <w:bookmarkEnd w:id="38"/>
      <w:bookmarkEnd w:id="39"/>
      <w:bookmarkEnd w:id="40"/>
      <w:bookmarkEnd w:id="41"/>
      <w:bookmarkEnd w:id="42"/>
      <w:bookmarkEnd w:id="43"/>
      <w:bookmarkEnd w:id="44"/>
      <w:bookmarkEnd w:id="45"/>
      <w:bookmarkEnd w:id="46"/>
      <w:bookmarkEnd w:id="47"/>
    </w:p>
    <w:p w14:paraId="6127DEEE" w14:textId="3C96E56B" w:rsidR="008A0BBA" w:rsidRDefault="008A0BBA" w:rsidP="00247BC6">
      <w:pPr>
        <w:pStyle w:val="2"/>
      </w:pPr>
      <w:bookmarkStart w:id="48" w:name="_Toc46820933"/>
      <w:bookmarkStart w:id="49" w:name="_Toc46822792"/>
      <w:bookmarkStart w:id="50" w:name="_Toc47064693"/>
      <w:bookmarkStart w:id="51" w:name="_Toc124666639"/>
      <w:bookmarkStart w:id="52" w:name="_Toc17839"/>
      <w:bookmarkStart w:id="53" w:name="_Toc29005"/>
      <w:bookmarkStart w:id="54" w:name="_Toc30137"/>
      <w:bookmarkStart w:id="55" w:name="_Toc28895"/>
      <w:bookmarkStart w:id="56" w:name="_Toc533256525"/>
      <w:bookmarkStart w:id="57" w:name="_Toc533256613"/>
      <w:r>
        <w:rPr>
          <w:rFonts w:hint="eastAsia"/>
        </w:rPr>
        <w:t>2.1背景和目标</w:t>
      </w:r>
      <w:bookmarkEnd w:id="48"/>
      <w:bookmarkEnd w:id="49"/>
      <w:bookmarkEnd w:id="50"/>
      <w:bookmarkEnd w:id="51"/>
      <w:bookmarkEnd w:id="52"/>
      <w:bookmarkEnd w:id="53"/>
      <w:bookmarkEnd w:id="54"/>
      <w:bookmarkEnd w:id="55"/>
      <w:bookmarkEnd w:id="56"/>
      <w:bookmarkEnd w:id="57"/>
    </w:p>
    <w:p w14:paraId="51A03F0E" w14:textId="77777777" w:rsidR="008A0BBA" w:rsidRDefault="008A0BBA" w:rsidP="00247BC6">
      <w:pPr>
        <w:pStyle w:val="3"/>
      </w:pPr>
      <w:r>
        <w:rPr>
          <w:rFonts w:hint="eastAsia"/>
        </w:rPr>
        <w:t>开发背景：</w:t>
      </w:r>
    </w:p>
    <w:p w14:paraId="53405B28" w14:textId="76F93051" w:rsidR="008A0BBA" w:rsidRPr="00247BC6" w:rsidRDefault="008A0BBA" w:rsidP="00247BC6">
      <w:pPr>
        <w:ind w:firstLineChars="200" w:firstLine="480"/>
        <w:rPr>
          <w:rFonts w:ascii="微软雅黑" w:eastAsia="微软雅黑" w:hAnsi="微软雅黑"/>
          <w:sz w:val="24"/>
        </w:rPr>
      </w:pPr>
      <w:r w:rsidRPr="00247BC6">
        <w:rPr>
          <w:rFonts w:ascii="微软雅黑" w:eastAsia="微软雅黑" w:hAnsi="微软雅黑" w:hint="eastAsia"/>
          <w:sz w:val="24"/>
        </w:rPr>
        <w:t>随着互联网的快速发展，出现越来越多的</w:t>
      </w:r>
      <w:r w:rsidR="003E7028" w:rsidRPr="00247BC6">
        <w:rPr>
          <w:rFonts w:ascii="微软雅黑" w:eastAsia="微软雅黑" w:hAnsi="微软雅黑" w:hint="eastAsia"/>
          <w:sz w:val="24"/>
        </w:rPr>
        <w:t>信息发布平台网站，例如学校的新闻网，</w:t>
      </w:r>
      <w:r w:rsidR="00D225F1" w:rsidRPr="00247BC6">
        <w:rPr>
          <w:rFonts w:ascii="微软雅黑" w:eastAsia="微软雅黑" w:hAnsi="微软雅黑" w:hint="eastAsia"/>
          <w:sz w:val="24"/>
        </w:rPr>
        <w:t>公司的公告通知等，网站就是信息传递的一个典型例子，它为客户提供了一个有效的通知平台，也给管理者带来了便利，使信息处理更加具象化。</w:t>
      </w:r>
    </w:p>
    <w:p w14:paraId="60A937FF" w14:textId="77777777" w:rsidR="00D225F1" w:rsidRDefault="00D225F1" w:rsidP="00247BC6">
      <w:pPr>
        <w:pStyle w:val="3"/>
        <w:rPr>
          <w:rFonts w:hAnsi="宋体"/>
          <w:color w:val="000000"/>
        </w:rPr>
      </w:pPr>
      <w:r>
        <w:rPr>
          <w:rFonts w:hint="eastAsia"/>
        </w:rPr>
        <w:t>软件定义:</w:t>
      </w:r>
    </w:p>
    <w:p w14:paraId="56D60C4D" w14:textId="376C4F63" w:rsidR="00D225F1" w:rsidRPr="00247BC6" w:rsidRDefault="00D225F1" w:rsidP="00247BC6">
      <w:pPr>
        <w:pStyle w:val="New"/>
        <w:spacing w:line="360" w:lineRule="auto"/>
        <w:ind w:firstLineChars="200" w:firstLine="480"/>
        <w:rPr>
          <w:rFonts w:ascii="微软雅黑" w:eastAsia="微软雅黑" w:hAnsi="微软雅黑"/>
          <w:sz w:val="24"/>
        </w:rPr>
      </w:pPr>
      <w:r w:rsidRPr="00247BC6">
        <w:rPr>
          <w:rFonts w:ascii="微软雅黑" w:eastAsia="微软雅黑" w:hAnsi="微软雅黑" w:hint="eastAsia"/>
          <w:sz w:val="24"/>
        </w:rPr>
        <w:t>新闻发布管理系统为新闻活动提供一个方便的电子平台。管理员通过本系统将新闻信息发布在网上，并对整个流程进行有效的控制、管理和统计,对新闻系统进行管理；浏览者通过本系统方便快捷的</w:t>
      </w:r>
      <w:bookmarkStart w:id="58" w:name="_Toc123368661"/>
      <w:bookmarkStart w:id="59" w:name="_Toc123368799"/>
      <w:bookmarkStart w:id="60" w:name="_Toc123371259"/>
      <w:bookmarkStart w:id="61" w:name="_Toc123371431"/>
      <w:bookmarkStart w:id="62" w:name="_Toc123396799"/>
      <w:bookmarkStart w:id="63" w:name="_Toc123396998"/>
      <w:bookmarkStart w:id="64" w:name="_Toc123397054"/>
      <w:bookmarkStart w:id="65" w:name="_Toc124454369"/>
      <w:bookmarkStart w:id="66" w:name="_Toc124454557"/>
      <w:bookmarkStart w:id="67" w:name="_Toc124493583"/>
      <w:r w:rsidRPr="00247BC6">
        <w:rPr>
          <w:rFonts w:ascii="微软雅黑" w:eastAsia="微软雅黑" w:hAnsi="微软雅黑" w:hint="eastAsia"/>
          <w:sz w:val="24"/>
        </w:rPr>
        <w:t>选择喜欢的新闻类型进行浏览。</w:t>
      </w:r>
    </w:p>
    <w:p w14:paraId="48BFA3F7" w14:textId="77777777" w:rsidR="00D225F1" w:rsidRDefault="00D225F1" w:rsidP="00247BC6">
      <w:pPr>
        <w:pStyle w:val="1"/>
      </w:pPr>
      <w:bookmarkStart w:id="68" w:name="_Toc46820936"/>
      <w:bookmarkStart w:id="69" w:name="_Toc46822795"/>
      <w:bookmarkStart w:id="70" w:name="_Toc47064696"/>
      <w:bookmarkStart w:id="71" w:name="_Toc124666642"/>
      <w:bookmarkStart w:id="72" w:name="_Toc10215"/>
      <w:bookmarkStart w:id="73" w:name="_Toc31497"/>
      <w:bookmarkStart w:id="74" w:name="_Toc26043"/>
      <w:bookmarkStart w:id="75" w:name="_Toc18509"/>
      <w:bookmarkStart w:id="76" w:name="_Toc533256526"/>
      <w:bookmarkStart w:id="77" w:name="_Toc533256614"/>
      <w:bookmarkEnd w:id="58"/>
      <w:bookmarkEnd w:id="59"/>
      <w:bookmarkEnd w:id="60"/>
      <w:bookmarkEnd w:id="61"/>
      <w:bookmarkEnd w:id="62"/>
      <w:bookmarkEnd w:id="63"/>
      <w:bookmarkEnd w:id="64"/>
      <w:bookmarkEnd w:id="65"/>
      <w:bookmarkEnd w:id="66"/>
      <w:bookmarkEnd w:id="67"/>
      <w:r>
        <w:rPr>
          <w:rFonts w:hint="eastAsia"/>
        </w:rPr>
        <w:lastRenderedPageBreak/>
        <w:t>三、需求规定</w:t>
      </w:r>
      <w:bookmarkEnd w:id="68"/>
      <w:bookmarkEnd w:id="69"/>
      <w:bookmarkEnd w:id="70"/>
      <w:bookmarkEnd w:id="71"/>
      <w:bookmarkEnd w:id="72"/>
      <w:bookmarkEnd w:id="73"/>
      <w:bookmarkEnd w:id="74"/>
      <w:bookmarkEnd w:id="75"/>
      <w:bookmarkEnd w:id="76"/>
      <w:bookmarkEnd w:id="77"/>
    </w:p>
    <w:p w14:paraId="7B0214DE" w14:textId="3DBD1D2A" w:rsidR="00D225F1" w:rsidRDefault="00915D72" w:rsidP="00247BC6">
      <w:pPr>
        <w:pStyle w:val="2"/>
      </w:pPr>
      <w:bookmarkStart w:id="78" w:name="_Toc533256527"/>
      <w:bookmarkStart w:id="79" w:name="_Toc533256615"/>
      <w:r>
        <w:rPr>
          <w:rFonts w:hint="eastAsia"/>
        </w:rPr>
        <w:t>3.1.软件结构：</w:t>
      </w:r>
      <w:bookmarkEnd w:id="78"/>
      <w:bookmarkEnd w:id="79"/>
    </w:p>
    <w:p w14:paraId="50BF944D" w14:textId="1E4C4943" w:rsidR="00D225F1" w:rsidRDefault="00D225F1" w:rsidP="008A0BBA">
      <w:r>
        <w:rPr>
          <w:rFonts w:hint="eastAsia"/>
          <w:noProof/>
        </w:rPr>
        <w:drawing>
          <wp:inline distT="0" distB="0" distL="0" distR="0" wp14:anchorId="1773EC53" wp14:editId="67AFBD43">
            <wp:extent cx="5274310" cy="70275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结构图.png"/>
                    <pic:cNvPicPr/>
                  </pic:nvPicPr>
                  <pic:blipFill>
                    <a:blip r:embed="rId8">
                      <a:extLst>
                        <a:ext uri="{28A0092B-C50C-407E-A947-70E740481C1C}">
                          <a14:useLocalDpi xmlns:a14="http://schemas.microsoft.com/office/drawing/2010/main" val="0"/>
                        </a:ext>
                      </a:extLst>
                    </a:blip>
                    <a:stretch>
                      <a:fillRect/>
                    </a:stretch>
                  </pic:blipFill>
                  <pic:spPr>
                    <a:xfrm>
                      <a:off x="0" y="0"/>
                      <a:ext cx="5274310" cy="7027545"/>
                    </a:xfrm>
                    <a:prstGeom prst="rect">
                      <a:avLst/>
                    </a:prstGeom>
                  </pic:spPr>
                </pic:pic>
              </a:graphicData>
            </a:graphic>
          </wp:inline>
        </w:drawing>
      </w:r>
    </w:p>
    <w:p w14:paraId="6FA34B94" w14:textId="012EA05D" w:rsidR="00D225F1" w:rsidRDefault="00915D72" w:rsidP="00247BC6">
      <w:pPr>
        <w:pStyle w:val="2"/>
      </w:pPr>
      <w:bookmarkStart w:id="80" w:name="_Toc533256528"/>
      <w:bookmarkStart w:id="81" w:name="_Toc533256616"/>
      <w:r>
        <w:rPr>
          <w:rFonts w:hint="eastAsia"/>
        </w:rPr>
        <w:lastRenderedPageBreak/>
        <w:t>3.</w:t>
      </w:r>
      <w:r w:rsidR="00D225F1">
        <w:rPr>
          <w:rFonts w:hint="eastAsia"/>
        </w:rPr>
        <w:t>2.数据库设计</w:t>
      </w:r>
      <w:bookmarkEnd w:id="80"/>
      <w:bookmarkEnd w:id="81"/>
    </w:p>
    <w:p w14:paraId="18B804B4" w14:textId="7312B0A2" w:rsidR="00D225F1" w:rsidRDefault="00AE3C8C" w:rsidP="008A0BBA">
      <w:r>
        <w:rPr>
          <w:rFonts w:hint="eastAsia"/>
          <w:noProof/>
        </w:rPr>
        <w:drawing>
          <wp:inline distT="0" distB="0" distL="0" distR="0" wp14:anchorId="0D76D7F7" wp14:editId="0423F8F6">
            <wp:extent cx="5274310" cy="43148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设计.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314825"/>
                    </a:xfrm>
                    <a:prstGeom prst="rect">
                      <a:avLst/>
                    </a:prstGeom>
                  </pic:spPr>
                </pic:pic>
              </a:graphicData>
            </a:graphic>
          </wp:inline>
        </w:drawing>
      </w:r>
    </w:p>
    <w:p w14:paraId="2F0F2AB1" w14:textId="232D21F2" w:rsidR="00AE3C8C" w:rsidRDefault="00915D72" w:rsidP="00247BC6">
      <w:pPr>
        <w:pStyle w:val="2"/>
      </w:pPr>
      <w:bookmarkStart w:id="82" w:name="_Toc533256529"/>
      <w:bookmarkStart w:id="83" w:name="_Toc533256617"/>
      <w:r>
        <w:rPr>
          <w:rFonts w:hint="eastAsia"/>
        </w:rPr>
        <w:t>3.</w:t>
      </w:r>
      <w:r w:rsidR="00AE3C8C">
        <w:rPr>
          <w:rFonts w:hint="eastAsia"/>
        </w:rPr>
        <w:t>3.前台功能需求</w:t>
      </w:r>
      <w:bookmarkEnd w:id="82"/>
      <w:bookmarkEnd w:id="83"/>
    </w:p>
    <w:p w14:paraId="5086867C" w14:textId="1CFFB526" w:rsidR="00AE3C8C" w:rsidRPr="00247BC6" w:rsidRDefault="00AE3C8C" w:rsidP="00247BC6">
      <w:pPr>
        <w:ind w:firstLineChars="200" w:firstLine="480"/>
        <w:rPr>
          <w:rFonts w:ascii="微软雅黑" w:eastAsia="微软雅黑" w:hAnsi="微软雅黑"/>
          <w:sz w:val="24"/>
        </w:rPr>
      </w:pPr>
      <w:r w:rsidRPr="00247BC6">
        <w:rPr>
          <w:rFonts w:ascii="微软雅黑" w:eastAsia="微软雅黑" w:hAnsi="微软雅黑" w:hint="eastAsia"/>
          <w:sz w:val="24"/>
        </w:rPr>
        <w:t>前台主要包括：新闻展示，新闻分类，新闻检索三个功能</w:t>
      </w:r>
    </w:p>
    <w:p w14:paraId="18D5405C" w14:textId="4FFC6AC2" w:rsidR="00AE3C8C" w:rsidRDefault="00915D72" w:rsidP="00247BC6">
      <w:pPr>
        <w:pStyle w:val="2"/>
      </w:pPr>
      <w:bookmarkStart w:id="84" w:name="_Toc533256530"/>
      <w:bookmarkStart w:id="85" w:name="_Toc533256618"/>
      <w:r>
        <w:rPr>
          <w:rFonts w:hint="eastAsia"/>
        </w:rPr>
        <w:t>3.</w:t>
      </w:r>
      <w:r w:rsidR="00AE3C8C">
        <w:rPr>
          <w:rFonts w:hint="eastAsia"/>
        </w:rPr>
        <w:t>4.后台功能需求</w:t>
      </w:r>
      <w:bookmarkEnd w:id="84"/>
      <w:bookmarkEnd w:id="85"/>
    </w:p>
    <w:p w14:paraId="0A686D38" w14:textId="2E357C15" w:rsidR="00AE3C8C" w:rsidRPr="00247BC6" w:rsidRDefault="00AE3C8C" w:rsidP="00247BC6">
      <w:pPr>
        <w:ind w:firstLineChars="200" w:firstLine="480"/>
        <w:rPr>
          <w:rFonts w:ascii="微软雅黑" w:eastAsia="微软雅黑" w:hAnsi="微软雅黑"/>
          <w:sz w:val="24"/>
        </w:rPr>
      </w:pPr>
      <w:r w:rsidRPr="00247BC6">
        <w:rPr>
          <w:rFonts w:ascii="微软雅黑" w:eastAsia="微软雅黑" w:hAnsi="微软雅黑" w:hint="eastAsia"/>
          <w:sz w:val="24"/>
        </w:rPr>
        <w:t>后台分为</w:t>
      </w:r>
      <w:r w:rsidR="00E15B2D">
        <w:rPr>
          <w:rFonts w:ascii="微软雅黑" w:eastAsia="微软雅黑" w:hAnsi="微软雅黑" w:hint="eastAsia"/>
          <w:sz w:val="24"/>
        </w:rPr>
        <w:t>三</w:t>
      </w:r>
      <w:r w:rsidRPr="00247BC6">
        <w:rPr>
          <w:rFonts w:ascii="微软雅黑" w:eastAsia="微软雅黑" w:hAnsi="微软雅黑" w:hint="eastAsia"/>
          <w:sz w:val="24"/>
        </w:rPr>
        <w:t>个模块，其中都将数据存入了数据库mysql中</w:t>
      </w:r>
    </w:p>
    <w:p w14:paraId="37FB392C" w14:textId="1EF1AB98" w:rsidR="00AE3C8C" w:rsidRDefault="00891EED" w:rsidP="00247BC6">
      <w:pPr>
        <w:pStyle w:val="3"/>
      </w:pPr>
      <w:r>
        <w:rPr>
          <w:rFonts w:hint="eastAsia"/>
        </w:rPr>
        <w:t>3.</w:t>
      </w:r>
      <w:r w:rsidR="00AE3C8C">
        <w:rPr>
          <w:rFonts w:hint="eastAsia"/>
        </w:rPr>
        <w:t>4.1.用户管理模块</w:t>
      </w:r>
    </w:p>
    <w:p w14:paraId="3850A22A" w14:textId="77777777" w:rsidR="00E15B2D" w:rsidRPr="00E15B2D" w:rsidRDefault="00E15B2D" w:rsidP="00E15B2D"/>
    <w:p w14:paraId="0A5DAC48" w14:textId="74EF4E1B" w:rsidR="00AE3C8C" w:rsidRDefault="00AE3C8C" w:rsidP="00247BC6">
      <w:pPr>
        <w:ind w:firstLineChars="200" w:firstLine="480"/>
        <w:rPr>
          <w:rFonts w:ascii="微软雅黑" w:eastAsia="微软雅黑" w:hAnsi="微软雅黑"/>
          <w:sz w:val="24"/>
        </w:rPr>
      </w:pPr>
      <w:r w:rsidRPr="00247BC6">
        <w:rPr>
          <w:rFonts w:ascii="微软雅黑" w:eastAsia="微软雅黑" w:hAnsi="微软雅黑" w:hint="eastAsia"/>
          <w:sz w:val="24"/>
        </w:rPr>
        <w:t>实现对用户的增加，对用户的编辑，对用户进行删除，对登陆进来的用户进行校验等功能</w:t>
      </w:r>
    </w:p>
    <w:p w14:paraId="1B944E28" w14:textId="355819C1" w:rsidR="00E15B2D" w:rsidRPr="00247BC6" w:rsidRDefault="00E15B2D" w:rsidP="00247BC6">
      <w:pPr>
        <w:ind w:firstLineChars="200" w:firstLine="420"/>
        <w:rPr>
          <w:rFonts w:ascii="微软雅黑" w:eastAsia="微软雅黑" w:hAnsi="微软雅黑"/>
          <w:sz w:val="24"/>
        </w:rPr>
      </w:pPr>
      <w:r>
        <w:rPr>
          <w:noProof/>
        </w:rPr>
        <w:lastRenderedPageBreak/>
        <w:drawing>
          <wp:inline distT="0" distB="0" distL="0" distR="0" wp14:anchorId="0FE0CD65" wp14:editId="040D3803">
            <wp:extent cx="5274310" cy="13957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95730"/>
                    </a:xfrm>
                    <a:prstGeom prst="rect">
                      <a:avLst/>
                    </a:prstGeom>
                  </pic:spPr>
                </pic:pic>
              </a:graphicData>
            </a:graphic>
          </wp:inline>
        </w:drawing>
      </w:r>
    </w:p>
    <w:p w14:paraId="13E5D6CD" w14:textId="32C19B7F" w:rsidR="00AE3C8C" w:rsidRDefault="00891EED" w:rsidP="00247BC6">
      <w:pPr>
        <w:pStyle w:val="3"/>
      </w:pPr>
      <w:r>
        <w:rPr>
          <w:rFonts w:hint="eastAsia"/>
        </w:rPr>
        <w:t>3.</w:t>
      </w:r>
      <w:r w:rsidR="00AE3C8C">
        <w:rPr>
          <w:rFonts w:hint="eastAsia"/>
        </w:rPr>
        <w:t>4.2新闻管理模块</w:t>
      </w:r>
    </w:p>
    <w:p w14:paraId="2CE68444" w14:textId="5FB499DB" w:rsidR="00AE3C8C" w:rsidRDefault="00AE3C8C" w:rsidP="00247BC6">
      <w:pPr>
        <w:ind w:firstLineChars="200" w:firstLine="480"/>
        <w:rPr>
          <w:rFonts w:ascii="微软雅黑" w:eastAsia="微软雅黑" w:hAnsi="微软雅黑"/>
          <w:sz w:val="24"/>
        </w:rPr>
      </w:pPr>
      <w:r w:rsidRPr="00247BC6">
        <w:rPr>
          <w:rFonts w:ascii="微软雅黑" w:eastAsia="微软雅黑" w:hAnsi="微软雅黑" w:hint="eastAsia"/>
          <w:sz w:val="24"/>
        </w:rPr>
        <w:t>实现对新闻种类以及新闻的增加，编辑，删除，发布等功能</w:t>
      </w:r>
    </w:p>
    <w:p w14:paraId="2E7F46B1" w14:textId="4B4D823D" w:rsidR="00E15B2D" w:rsidRDefault="00E15B2D" w:rsidP="00247BC6">
      <w:pPr>
        <w:ind w:firstLineChars="200" w:firstLine="420"/>
        <w:rPr>
          <w:rFonts w:ascii="微软雅黑" w:eastAsia="微软雅黑" w:hAnsi="微软雅黑"/>
          <w:sz w:val="24"/>
        </w:rPr>
      </w:pPr>
      <w:r>
        <w:rPr>
          <w:noProof/>
        </w:rPr>
        <w:drawing>
          <wp:inline distT="0" distB="0" distL="0" distR="0" wp14:anchorId="778A30E1" wp14:editId="17C008F2">
            <wp:extent cx="5274310" cy="1043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43940"/>
                    </a:xfrm>
                    <a:prstGeom prst="rect">
                      <a:avLst/>
                    </a:prstGeom>
                  </pic:spPr>
                </pic:pic>
              </a:graphicData>
            </a:graphic>
          </wp:inline>
        </w:drawing>
      </w:r>
    </w:p>
    <w:p w14:paraId="184D0C87" w14:textId="3A8E8836" w:rsidR="00E15B2D" w:rsidRDefault="00E15B2D" w:rsidP="00E15B2D">
      <w:pPr>
        <w:pStyle w:val="3"/>
      </w:pPr>
      <w:r>
        <w:rPr>
          <w:rFonts w:hint="eastAsia"/>
        </w:rPr>
        <w:t>3.4.3用户登录模块</w:t>
      </w:r>
    </w:p>
    <w:p w14:paraId="090C5C28" w14:textId="4420D9ED" w:rsidR="00E15B2D" w:rsidRPr="00E15B2D" w:rsidRDefault="00E15B2D" w:rsidP="00E15B2D">
      <w:r>
        <w:rPr>
          <w:noProof/>
        </w:rPr>
        <w:drawing>
          <wp:inline distT="0" distB="0" distL="0" distR="0" wp14:anchorId="3B5520A8" wp14:editId="1770DC00">
            <wp:extent cx="5274310" cy="2554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54605"/>
                    </a:xfrm>
                    <a:prstGeom prst="rect">
                      <a:avLst/>
                    </a:prstGeom>
                  </pic:spPr>
                </pic:pic>
              </a:graphicData>
            </a:graphic>
          </wp:inline>
        </w:drawing>
      </w:r>
    </w:p>
    <w:p w14:paraId="1B196C99" w14:textId="1F59BB99" w:rsidR="00AE3C8C" w:rsidRDefault="00891EED" w:rsidP="00247BC6">
      <w:pPr>
        <w:pStyle w:val="2"/>
      </w:pPr>
      <w:bookmarkStart w:id="86" w:name="_Toc533256531"/>
      <w:bookmarkStart w:id="87" w:name="_Toc533256619"/>
      <w:r>
        <w:rPr>
          <w:rFonts w:hint="eastAsia"/>
        </w:rPr>
        <w:t>3.</w:t>
      </w:r>
      <w:r w:rsidR="00AE3C8C">
        <w:rPr>
          <w:rFonts w:hint="eastAsia"/>
        </w:rPr>
        <w:t>5.所用到的技术</w:t>
      </w:r>
      <w:bookmarkEnd w:id="86"/>
      <w:bookmarkEnd w:id="87"/>
    </w:p>
    <w:p w14:paraId="65C9C7ED" w14:textId="0AFE71E5" w:rsidR="00AE3C8C" w:rsidRPr="00247BC6" w:rsidRDefault="00AE3C8C" w:rsidP="00247BC6">
      <w:pPr>
        <w:ind w:firstLineChars="200" w:firstLine="480"/>
        <w:rPr>
          <w:rFonts w:ascii="微软雅黑" w:eastAsia="微软雅黑" w:hAnsi="微软雅黑"/>
          <w:sz w:val="24"/>
        </w:rPr>
      </w:pPr>
      <w:r w:rsidRPr="00247BC6">
        <w:rPr>
          <w:rFonts w:ascii="微软雅黑" w:eastAsia="微软雅黑" w:hAnsi="微软雅黑" w:hint="eastAsia"/>
          <w:sz w:val="24"/>
        </w:rPr>
        <w:t>后端使用</w:t>
      </w:r>
      <w:r w:rsidRPr="00247BC6">
        <w:rPr>
          <w:rFonts w:ascii="微软雅黑" w:eastAsia="微软雅黑" w:hAnsi="微软雅黑"/>
          <w:sz w:val="24"/>
        </w:rPr>
        <w:t>S</w:t>
      </w:r>
      <w:r w:rsidRPr="00247BC6">
        <w:rPr>
          <w:rFonts w:ascii="微软雅黑" w:eastAsia="微软雅黑" w:hAnsi="微软雅黑" w:hint="eastAsia"/>
          <w:sz w:val="24"/>
        </w:rPr>
        <w:t>truts2+hibernate+tomcat+mysql+jdk搭建，前台使用bootstrap框架以及html，css，javascript，jquery</w:t>
      </w:r>
      <w:r w:rsidR="00247BC6" w:rsidRPr="00247BC6">
        <w:rPr>
          <w:rFonts w:ascii="微软雅黑" w:eastAsia="微软雅黑" w:hAnsi="微软雅黑" w:hint="eastAsia"/>
          <w:sz w:val="24"/>
        </w:rPr>
        <w:t>等网站语言进行搭建，数</w:t>
      </w:r>
      <w:r w:rsidR="00247BC6" w:rsidRPr="00247BC6">
        <w:rPr>
          <w:rFonts w:ascii="微软雅黑" w:eastAsia="微软雅黑" w:hAnsi="微软雅黑" w:hint="eastAsia"/>
          <w:sz w:val="24"/>
        </w:rPr>
        <w:lastRenderedPageBreak/>
        <w:t>据库通过</w:t>
      </w:r>
      <w:r w:rsidR="00E15B2D">
        <w:rPr>
          <w:rFonts w:ascii="微软雅黑" w:eastAsia="微软雅黑" w:hAnsi="微软雅黑" w:hint="eastAsia"/>
          <w:sz w:val="24"/>
        </w:rPr>
        <w:t>本地</w:t>
      </w:r>
      <w:r w:rsidR="00247BC6" w:rsidRPr="00247BC6">
        <w:rPr>
          <w:rFonts w:ascii="微软雅黑" w:eastAsia="微软雅黑" w:hAnsi="微软雅黑" w:hint="eastAsia"/>
          <w:sz w:val="24"/>
        </w:rPr>
        <w:t>服务器链接，可直接在eclipse上运行。</w:t>
      </w:r>
    </w:p>
    <w:p w14:paraId="39806427" w14:textId="6D9B4AE9" w:rsidR="00E15B2D" w:rsidRDefault="00E15B2D" w:rsidP="00E15B2D">
      <w:pPr>
        <w:pStyle w:val="1"/>
      </w:pPr>
      <w:r>
        <w:rPr>
          <w:rFonts w:hint="eastAsia"/>
        </w:rPr>
        <w:t>四、前端页面及代码截图</w:t>
      </w:r>
    </w:p>
    <w:p w14:paraId="7995CBCB" w14:textId="5255989B" w:rsidR="00AD1132" w:rsidRPr="00AD1132" w:rsidRDefault="00AD1132" w:rsidP="00AD1132">
      <w:r>
        <w:rPr>
          <w:rFonts w:hint="eastAsia"/>
        </w:rPr>
        <w:t>首页</w:t>
      </w:r>
    </w:p>
    <w:p w14:paraId="2C1BFF75" w14:textId="38CC61F4" w:rsidR="00E15B2D" w:rsidRDefault="00E15B2D" w:rsidP="00E15B2D">
      <w:r>
        <w:rPr>
          <w:noProof/>
        </w:rPr>
        <w:drawing>
          <wp:inline distT="0" distB="0" distL="0" distR="0" wp14:anchorId="01B2C1AF" wp14:editId="253240BD">
            <wp:extent cx="5274310" cy="61417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141720"/>
                    </a:xfrm>
                    <a:prstGeom prst="rect">
                      <a:avLst/>
                    </a:prstGeom>
                  </pic:spPr>
                </pic:pic>
              </a:graphicData>
            </a:graphic>
          </wp:inline>
        </w:drawing>
      </w:r>
    </w:p>
    <w:p w14:paraId="13D699D9" w14:textId="2AD8C2E5" w:rsidR="00AD1132" w:rsidRDefault="00AD1132" w:rsidP="00E15B2D"/>
    <w:p w14:paraId="58B99359" w14:textId="62569419" w:rsidR="00AD1132" w:rsidRDefault="00AD1132" w:rsidP="00E15B2D"/>
    <w:p w14:paraId="2E7C69F6" w14:textId="75F9C4E7" w:rsidR="00AD1132" w:rsidRDefault="00AD1132" w:rsidP="00E15B2D"/>
    <w:p w14:paraId="0A03B726" w14:textId="4B95EF91" w:rsidR="00AD1132" w:rsidRDefault="00AD1132" w:rsidP="00E15B2D"/>
    <w:p w14:paraId="52146172" w14:textId="72EB2F19" w:rsidR="00AD1132" w:rsidRDefault="00AD1132" w:rsidP="00E15B2D"/>
    <w:p w14:paraId="437AC65F" w14:textId="244B856B" w:rsidR="00AD1132" w:rsidRDefault="00AD1132" w:rsidP="00E15B2D">
      <w:r>
        <w:rPr>
          <w:rFonts w:hint="eastAsia"/>
        </w:rPr>
        <w:lastRenderedPageBreak/>
        <w:t>新闻列表页面</w:t>
      </w:r>
    </w:p>
    <w:p w14:paraId="213D7419" w14:textId="004A2C26" w:rsidR="00E15B2D" w:rsidRDefault="00E15B2D" w:rsidP="00E15B2D">
      <w:r>
        <w:rPr>
          <w:noProof/>
        </w:rPr>
        <w:drawing>
          <wp:inline distT="0" distB="0" distL="0" distR="0" wp14:anchorId="5EEBC5E9" wp14:editId="5DEE426F">
            <wp:extent cx="5274310" cy="52349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34940"/>
                    </a:xfrm>
                    <a:prstGeom prst="rect">
                      <a:avLst/>
                    </a:prstGeom>
                  </pic:spPr>
                </pic:pic>
              </a:graphicData>
            </a:graphic>
          </wp:inline>
        </w:drawing>
      </w:r>
    </w:p>
    <w:p w14:paraId="388C4BDA" w14:textId="4C7FB01A" w:rsidR="00AD1132" w:rsidRDefault="00AD1132" w:rsidP="00E15B2D">
      <w:r>
        <w:rPr>
          <w:rFonts w:hint="eastAsia"/>
        </w:rPr>
        <w:t>新闻详情页面</w:t>
      </w:r>
    </w:p>
    <w:p w14:paraId="5993B4FA" w14:textId="6EB86157" w:rsidR="00AD1132" w:rsidRPr="00E15B2D" w:rsidRDefault="00AD1132" w:rsidP="00E15B2D">
      <w:r>
        <w:rPr>
          <w:noProof/>
        </w:rPr>
        <w:lastRenderedPageBreak/>
        <w:drawing>
          <wp:inline distT="0" distB="0" distL="0" distR="0" wp14:anchorId="327B3773" wp14:editId="021EC89D">
            <wp:extent cx="5274310" cy="37719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71900"/>
                    </a:xfrm>
                    <a:prstGeom prst="rect">
                      <a:avLst/>
                    </a:prstGeom>
                  </pic:spPr>
                </pic:pic>
              </a:graphicData>
            </a:graphic>
          </wp:inline>
        </w:drawing>
      </w:r>
    </w:p>
    <w:p w14:paraId="41F5F3B4" w14:textId="73052CE0" w:rsidR="00247BC6" w:rsidRPr="00747ED5" w:rsidRDefault="00AD1132" w:rsidP="00247BC6">
      <w:pPr>
        <w:ind w:firstLineChars="200" w:firstLine="420"/>
        <w:rPr>
          <w:rFonts w:ascii="微软雅黑" w:eastAsia="微软雅黑" w:hAnsi="微软雅黑"/>
          <w:sz w:val="24"/>
        </w:rPr>
      </w:pPr>
      <w:r>
        <w:rPr>
          <w:noProof/>
        </w:rPr>
        <w:drawing>
          <wp:inline distT="0" distB="0" distL="0" distR="0" wp14:anchorId="214ADE89" wp14:editId="71047703">
            <wp:extent cx="3548838" cy="2706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084" cy="2716808"/>
                    </a:xfrm>
                    <a:prstGeom prst="rect">
                      <a:avLst/>
                    </a:prstGeom>
                  </pic:spPr>
                </pic:pic>
              </a:graphicData>
            </a:graphic>
          </wp:inline>
        </w:drawing>
      </w:r>
      <w:r w:rsidRPr="00AD1132">
        <w:rPr>
          <w:noProof/>
        </w:rPr>
        <w:t xml:space="preserve"> </w:t>
      </w:r>
      <w:r>
        <w:rPr>
          <w:noProof/>
        </w:rPr>
        <w:drawing>
          <wp:inline distT="0" distB="0" distL="0" distR="0" wp14:anchorId="7AB37358" wp14:editId="4D68AF86">
            <wp:extent cx="4119552" cy="18574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779" cy="1862030"/>
                    </a:xfrm>
                    <a:prstGeom prst="rect">
                      <a:avLst/>
                    </a:prstGeom>
                  </pic:spPr>
                </pic:pic>
              </a:graphicData>
            </a:graphic>
          </wp:inline>
        </w:drawing>
      </w:r>
    </w:p>
    <w:sectPr w:rsidR="00247BC6" w:rsidRPr="00747E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7ABD6" w14:textId="77777777" w:rsidR="0019065B" w:rsidRDefault="0019065B" w:rsidP="00747ED5">
      <w:r>
        <w:separator/>
      </w:r>
    </w:p>
  </w:endnote>
  <w:endnote w:type="continuationSeparator" w:id="0">
    <w:p w14:paraId="39F2EF49" w14:textId="77777777" w:rsidR="0019065B" w:rsidRDefault="0019065B" w:rsidP="00747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D0C77" w14:textId="77777777" w:rsidR="0019065B" w:rsidRDefault="0019065B" w:rsidP="00747ED5">
      <w:r>
        <w:separator/>
      </w:r>
    </w:p>
  </w:footnote>
  <w:footnote w:type="continuationSeparator" w:id="0">
    <w:p w14:paraId="38578BB2" w14:textId="77777777" w:rsidR="0019065B" w:rsidRDefault="0019065B" w:rsidP="00747E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decimal"/>
      <w:pStyle w:val="1New"/>
      <w:lvlText w:val="%1"/>
      <w:lvlJc w:val="left"/>
      <w:pPr>
        <w:tabs>
          <w:tab w:val="num" w:pos="432"/>
        </w:tabs>
        <w:ind w:left="432" w:hanging="432"/>
      </w:pPr>
      <w:rPr>
        <w:rFonts w:ascii="Arial" w:hAnsi="Arial" w:hint="default"/>
        <w:b/>
        <w:i w:val="0"/>
        <w:caps w:val="0"/>
        <w:strike w:val="0"/>
        <w:dstrike w:val="0"/>
        <w:outline w:val="0"/>
        <w:shadow w:val="0"/>
        <w:emboss w:val="0"/>
        <w:imprint w:val="0"/>
        <w:vanish w:val="0"/>
        <w:sz w:val="30"/>
        <w:vertAlign w:val="baseline"/>
      </w:rPr>
    </w:lvl>
    <w:lvl w:ilvl="1">
      <w:start w:val="1"/>
      <w:numFmt w:val="decimal"/>
      <w:lvlText w:val="%1.%2"/>
      <w:lvlJc w:val="left"/>
      <w:pPr>
        <w:tabs>
          <w:tab w:val="num" w:pos="576"/>
        </w:tabs>
        <w:ind w:left="576" w:hanging="576"/>
      </w:pPr>
      <w:rPr>
        <w:rFonts w:ascii="Arial" w:hAnsi="Arial" w:hint="default"/>
        <w:b/>
        <w:i w:val="0"/>
        <w:caps w:val="0"/>
        <w:strike w:val="0"/>
        <w:dstrike w:val="0"/>
        <w:outline w:val="0"/>
        <w:shadow w:val="0"/>
        <w:emboss w:val="0"/>
        <w:imprint w:val="0"/>
        <w:vanish w:val="0"/>
        <w:sz w:val="28"/>
        <w:vertAlign w:val="baseline"/>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1"/>
      </w:rPr>
    </w:lvl>
    <w:lvl w:ilvl="4">
      <w:start w:val="1"/>
      <w:numFmt w:val="decimal"/>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000000C"/>
    <w:multiLevelType w:val="multilevel"/>
    <w:tmpl w:val="0000000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 w15:restartNumberingAfterBreak="0">
    <w:nsid w:val="0000000E"/>
    <w:multiLevelType w:val="multilevel"/>
    <w:tmpl w:val="0000000E"/>
    <w:lvl w:ilvl="0">
      <w:start w:val="1"/>
      <w:numFmt w:val="bullet"/>
      <w:lvlText w:val=""/>
      <w:lvlJc w:val="left"/>
      <w:pPr>
        <w:tabs>
          <w:tab w:val="num" w:pos="839"/>
        </w:tabs>
        <w:ind w:left="839" w:hanging="420"/>
      </w:pPr>
      <w:rPr>
        <w:rFonts w:ascii="Wingdings" w:hAnsi="Wingdings" w:hint="default"/>
      </w:rPr>
    </w:lvl>
    <w:lvl w:ilvl="1">
      <w:start w:val="1"/>
      <w:numFmt w:val="bullet"/>
      <w:lvlText w:val=""/>
      <w:lvlJc w:val="left"/>
      <w:pPr>
        <w:tabs>
          <w:tab w:val="num" w:pos="1259"/>
        </w:tabs>
        <w:ind w:left="1259" w:hanging="420"/>
      </w:pPr>
      <w:rPr>
        <w:rFonts w:ascii="Wingdings" w:hAnsi="Wingdings" w:hint="default"/>
      </w:rPr>
    </w:lvl>
    <w:lvl w:ilvl="2">
      <w:start w:val="1"/>
      <w:numFmt w:val="bullet"/>
      <w:lvlText w:val=""/>
      <w:lvlJc w:val="left"/>
      <w:pPr>
        <w:tabs>
          <w:tab w:val="num" w:pos="1679"/>
        </w:tabs>
        <w:ind w:left="1679" w:hanging="420"/>
      </w:pPr>
      <w:rPr>
        <w:rFonts w:ascii="Wingdings" w:hAnsi="Wingdings" w:hint="default"/>
      </w:rPr>
    </w:lvl>
    <w:lvl w:ilvl="3">
      <w:start w:val="1"/>
      <w:numFmt w:val="bullet"/>
      <w:lvlText w:val=""/>
      <w:lvlJc w:val="left"/>
      <w:pPr>
        <w:tabs>
          <w:tab w:val="num" w:pos="2099"/>
        </w:tabs>
        <w:ind w:left="2099" w:hanging="420"/>
      </w:pPr>
      <w:rPr>
        <w:rFonts w:ascii="Wingdings" w:hAnsi="Wingdings" w:hint="default"/>
      </w:rPr>
    </w:lvl>
    <w:lvl w:ilvl="4">
      <w:start w:val="1"/>
      <w:numFmt w:val="bullet"/>
      <w:lvlText w:val=""/>
      <w:lvlJc w:val="left"/>
      <w:pPr>
        <w:tabs>
          <w:tab w:val="num" w:pos="2519"/>
        </w:tabs>
        <w:ind w:left="2519" w:hanging="420"/>
      </w:pPr>
      <w:rPr>
        <w:rFonts w:ascii="Wingdings" w:hAnsi="Wingdings" w:hint="default"/>
      </w:rPr>
    </w:lvl>
    <w:lvl w:ilvl="5">
      <w:start w:val="1"/>
      <w:numFmt w:val="bullet"/>
      <w:lvlText w:val=""/>
      <w:lvlJc w:val="left"/>
      <w:pPr>
        <w:tabs>
          <w:tab w:val="num" w:pos="2939"/>
        </w:tabs>
        <w:ind w:left="2939" w:hanging="420"/>
      </w:pPr>
      <w:rPr>
        <w:rFonts w:ascii="Wingdings" w:hAnsi="Wingdings" w:hint="default"/>
      </w:rPr>
    </w:lvl>
    <w:lvl w:ilvl="6">
      <w:start w:val="1"/>
      <w:numFmt w:val="bullet"/>
      <w:lvlText w:val=""/>
      <w:lvlJc w:val="left"/>
      <w:pPr>
        <w:tabs>
          <w:tab w:val="num" w:pos="3359"/>
        </w:tabs>
        <w:ind w:left="3359" w:hanging="420"/>
      </w:pPr>
      <w:rPr>
        <w:rFonts w:ascii="Wingdings" w:hAnsi="Wingdings" w:hint="default"/>
      </w:rPr>
    </w:lvl>
    <w:lvl w:ilvl="7">
      <w:start w:val="1"/>
      <w:numFmt w:val="bullet"/>
      <w:lvlText w:val=""/>
      <w:lvlJc w:val="left"/>
      <w:pPr>
        <w:tabs>
          <w:tab w:val="num" w:pos="3779"/>
        </w:tabs>
        <w:ind w:left="3779" w:hanging="420"/>
      </w:pPr>
      <w:rPr>
        <w:rFonts w:ascii="Wingdings" w:hAnsi="Wingdings" w:hint="default"/>
      </w:rPr>
    </w:lvl>
    <w:lvl w:ilvl="8">
      <w:start w:val="1"/>
      <w:numFmt w:val="bullet"/>
      <w:lvlText w:val=""/>
      <w:lvlJc w:val="left"/>
      <w:pPr>
        <w:tabs>
          <w:tab w:val="num" w:pos="4199"/>
        </w:tabs>
        <w:ind w:left="4199"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E63"/>
    <w:rsid w:val="0019065B"/>
    <w:rsid w:val="00247BC6"/>
    <w:rsid w:val="003E7028"/>
    <w:rsid w:val="00440FAE"/>
    <w:rsid w:val="00581FBC"/>
    <w:rsid w:val="007124EA"/>
    <w:rsid w:val="00747ED5"/>
    <w:rsid w:val="00837600"/>
    <w:rsid w:val="00891EED"/>
    <w:rsid w:val="008A0BBA"/>
    <w:rsid w:val="00915D72"/>
    <w:rsid w:val="00A90E63"/>
    <w:rsid w:val="00AD1132"/>
    <w:rsid w:val="00AE3C8C"/>
    <w:rsid w:val="00AE54D1"/>
    <w:rsid w:val="00C8288D"/>
    <w:rsid w:val="00D225F1"/>
    <w:rsid w:val="00E15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D3C0A"/>
  <w15:chartTrackingRefBased/>
  <w15:docId w15:val="{8C57D3DD-4392-497E-B315-FDAACFB33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47B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47BC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47B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ew">
    <w:name w:val="正文 New"/>
    <w:rsid w:val="008A0BBA"/>
    <w:pPr>
      <w:widowControl w:val="0"/>
    </w:pPr>
    <w:rPr>
      <w:rFonts w:ascii="宋体" w:eastAsia="宋体" w:hAnsi="Times New Roman" w:cs="Times New Roman"/>
      <w:szCs w:val="24"/>
    </w:rPr>
  </w:style>
  <w:style w:type="paragraph" w:customStyle="1" w:styleId="1New">
    <w:name w:val="标题 1 New"/>
    <w:basedOn w:val="New"/>
    <w:next w:val="New"/>
    <w:rsid w:val="008A0BBA"/>
    <w:pPr>
      <w:keepNext/>
      <w:keepLines/>
      <w:numPr>
        <w:numId w:val="1"/>
      </w:numPr>
      <w:tabs>
        <w:tab w:val="left" w:pos="432"/>
      </w:tabs>
      <w:adjustRightInd w:val="0"/>
      <w:snapToGrid w:val="0"/>
      <w:spacing w:before="360" w:line="360" w:lineRule="atLeast"/>
      <w:outlineLvl w:val="0"/>
    </w:pPr>
    <w:rPr>
      <w:rFonts w:eastAsia="黑体"/>
      <w:b/>
      <w:bCs/>
      <w:kern w:val="44"/>
      <w:sz w:val="30"/>
      <w:szCs w:val="44"/>
    </w:rPr>
  </w:style>
  <w:style w:type="paragraph" w:customStyle="1" w:styleId="NewNew">
    <w:name w:val="正文 New New"/>
    <w:rsid w:val="008A0BBA"/>
    <w:pPr>
      <w:widowControl w:val="0"/>
      <w:jc w:val="both"/>
    </w:pPr>
    <w:rPr>
      <w:rFonts w:ascii="Times New Roman" w:eastAsia="宋体" w:hAnsi="Times New Roman" w:cs="Times New Roman"/>
      <w:szCs w:val="24"/>
    </w:rPr>
  </w:style>
  <w:style w:type="paragraph" w:customStyle="1" w:styleId="2New">
    <w:name w:val="标题 2 New"/>
    <w:basedOn w:val="New"/>
    <w:next w:val="New"/>
    <w:rsid w:val="008A0BBA"/>
    <w:pPr>
      <w:keepNext/>
      <w:keepLines/>
      <w:adjustRightInd w:val="0"/>
      <w:snapToGrid w:val="0"/>
      <w:spacing w:before="240" w:line="360" w:lineRule="atLeast"/>
      <w:outlineLvl w:val="1"/>
    </w:pPr>
    <w:rPr>
      <w:rFonts w:ascii="Arial" w:eastAsia="黑体" w:hAnsi="Arial"/>
      <w:b/>
      <w:bCs/>
      <w:sz w:val="28"/>
      <w:szCs w:val="32"/>
    </w:rPr>
  </w:style>
  <w:style w:type="paragraph" w:customStyle="1" w:styleId="New0">
    <w:name w:val="正文文本缩进 New"/>
    <w:basedOn w:val="New"/>
    <w:rsid w:val="00D225F1"/>
    <w:pPr>
      <w:ind w:firstLineChars="200" w:firstLine="420"/>
    </w:pPr>
  </w:style>
  <w:style w:type="character" w:customStyle="1" w:styleId="10">
    <w:name w:val="标题 1 字符"/>
    <w:basedOn w:val="a0"/>
    <w:link w:val="1"/>
    <w:uiPriority w:val="9"/>
    <w:rsid w:val="00247BC6"/>
    <w:rPr>
      <w:b/>
      <w:bCs/>
      <w:kern w:val="44"/>
      <w:sz w:val="44"/>
      <w:szCs w:val="44"/>
    </w:rPr>
  </w:style>
  <w:style w:type="character" w:customStyle="1" w:styleId="20">
    <w:name w:val="标题 2 字符"/>
    <w:basedOn w:val="a0"/>
    <w:link w:val="2"/>
    <w:uiPriority w:val="9"/>
    <w:rsid w:val="00247BC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47BC6"/>
    <w:rPr>
      <w:b/>
      <w:bCs/>
      <w:sz w:val="32"/>
      <w:szCs w:val="32"/>
    </w:rPr>
  </w:style>
  <w:style w:type="paragraph" w:styleId="TOC1">
    <w:name w:val="toc 1"/>
    <w:basedOn w:val="a"/>
    <w:next w:val="a"/>
    <w:autoRedefine/>
    <w:uiPriority w:val="39"/>
    <w:unhideWhenUsed/>
    <w:rsid w:val="00247BC6"/>
  </w:style>
  <w:style w:type="paragraph" w:styleId="TOC2">
    <w:name w:val="toc 2"/>
    <w:basedOn w:val="a"/>
    <w:next w:val="a"/>
    <w:autoRedefine/>
    <w:uiPriority w:val="39"/>
    <w:unhideWhenUsed/>
    <w:rsid w:val="00247BC6"/>
    <w:pPr>
      <w:ind w:leftChars="200" w:left="420"/>
    </w:pPr>
  </w:style>
  <w:style w:type="character" w:styleId="a3">
    <w:name w:val="Hyperlink"/>
    <w:basedOn w:val="a0"/>
    <w:uiPriority w:val="99"/>
    <w:unhideWhenUsed/>
    <w:rsid w:val="00247BC6"/>
    <w:rPr>
      <w:color w:val="0563C1" w:themeColor="hyperlink"/>
      <w:u w:val="single"/>
    </w:rPr>
  </w:style>
  <w:style w:type="paragraph" w:styleId="a4">
    <w:name w:val="header"/>
    <w:basedOn w:val="a"/>
    <w:link w:val="a5"/>
    <w:uiPriority w:val="99"/>
    <w:unhideWhenUsed/>
    <w:rsid w:val="00747ED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47ED5"/>
    <w:rPr>
      <w:sz w:val="18"/>
      <w:szCs w:val="18"/>
    </w:rPr>
  </w:style>
  <w:style w:type="paragraph" w:styleId="a6">
    <w:name w:val="footer"/>
    <w:basedOn w:val="a"/>
    <w:link w:val="a7"/>
    <w:uiPriority w:val="99"/>
    <w:unhideWhenUsed/>
    <w:rsid w:val="00747ED5"/>
    <w:pPr>
      <w:tabs>
        <w:tab w:val="center" w:pos="4153"/>
        <w:tab w:val="right" w:pos="8306"/>
      </w:tabs>
      <w:snapToGrid w:val="0"/>
      <w:jc w:val="left"/>
    </w:pPr>
    <w:rPr>
      <w:sz w:val="18"/>
      <w:szCs w:val="18"/>
    </w:rPr>
  </w:style>
  <w:style w:type="character" w:customStyle="1" w:styleId="a7">
    <w:name w:val="页脚 字符"/>
    <w:basedOn w:val="a0"/>
    <w:link w:val="a6"/>
    <w:uiPriority w:val="99"/>
    <w:rsid w:val="00747ED5"/>
    <w:rPr>
      <w:sz w:val="18"/>
      <w:szCs w:val="18"/>
    </w:rPr>
  </w:style>
  <w:style w:type="paragraph" w:styleId="a8">
    <w:name w:val="Balloon Text"/>
    <w:basedOn w:val="a"/>
    <w:link w:val="a9"/>
    <w:uiPriority w:val="99"/>
    <w:semiHidden/>
    <w:unhideWhenUsed/>
    <w:rsid w:val="00747ED5"/>
    <w:rPr>
      <w:sz w:val="18"/>
      <w:szCs w:val="18"/>
    </w:rPr>
  </w:style>
  <w:style w:type="character" w:customStyle="1" w:styleId="a9">
    <w:name w:val="批注框文本 字符"/>
    <w:basedOn w:val="a0"/>
    <w:link w:val="a8"/>
    <w:uiPriority w:val="99"/>
    <w:semiHidden/>
    <w:rsid w:val="00747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3A08C-1F7B-450F-ABCD-8491AC0E3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290</Words>
  <Characters>1654</Characters>
  <Application>Microsoft Office Word</Application>
  <DocSecurity>0</DocSecurity>
  <Lines>13</Lines>
  <Paragraphs>3</Paragraphs>
  <ScaleCrop>false</ScaleCrop>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biao</dc:creator>
  <cp:keywords/>
  <dc:description/>
  <cp:lastModifiedBy>biao</cp:lastModifiedBy>
  <cp:revision>2</cp:revision>
  <dcterms:created xsi:type="dcterms:W3CDTF">2019-07-15T15:01:00Z</dcterms:created>
  <dcterms:modified xsi:type="dcterms:W3CDTF">2019-07-15T15:01:00Z</dcterms:modified>
</cp:coreProperties>
</file>